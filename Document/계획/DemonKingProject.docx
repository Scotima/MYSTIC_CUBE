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tbl>
      <w:tblPr>
        <w:tblW w:w="0" w:type="auto"/>
        <w:tblInd w:w="-360" w:type="dxa"/>
        <w:tblLook w:val="0600" w:firstRow="0" w:lastRow="0" w:firstColumn="0" w:lastColumn="0" w:noHBand="1" w:noVBand="1"/>
        <w:tblDescription w:val="레이아웃 표"/>
      </w:tblPr>
      <w:tblGrid>
        <w:gridCol w:w="222"/>
        <w:gridCol w:w="9096"/>
      </w:tblGrid>
      <w:tr w:rsidR="00827FD7" w:rsidTr="66424F6D" w14:paraId="45ECF065" w14:textId="77777777">
        <w:tc>
          <w:tcPr>
            <w:tcW w:w="162" w:type="dxa"/>
            <w:tcBorders>
              <w:left w:val="double" w:color="1F4E79" w:themeColor="accent1" w:themeShade="80" w:sz="18" w:space="0"/>
            </w:tcBorders>
            <w:tcMar/>
          </w:tcPr>
          <w:p w:rsidR="00827FD7" w:rsidP="00BE6ACF" w:rsidRDefault="00827FD7" w14:paraId="6A675F7F" w14:textId="77777777">
            <w:pPr>
              <w:pStyle w:val="Title"/>
            </w:pPr>
            <w:bookmarkStart w:name="_GoBack" w:id="0"/>
            <w:bookmarkEnd w:id="0"/>
          </w:p>
        </w:tc>
        <w:tc>
          <w:tcPr>
            <w:tcW w:w="9360" w:type="dxa"/>
            <w:tcMar/>
          </w:tcPr>
          <w:p w:rsidR="00827FD7" w:rsidP="00BE6ACF" w:rsidRDefault="00C6445B" w14:paraId="1AC77CCE" w14:textId="37A4F55F">
            <w:pPr>
              <w:pStyle w:val="Title"/>
            </w:pPr>
            <w:sdt>
              <w:sdtPr>
                <w:id w:val="-1468659900"/>
                <w:alias w:val="회사 이름 입력:"/>
                <w15:appearance w15:val="hidden"/>
                <w:tag w:val="회사 이름 입력:"/>
                <w:temporary/>
                <w:showingPlcHdr/>
                <w:placeholder>
                  <w:docPart w:val="B26FA7A1D5DF4CC180D4A6BCDCB948DC"/>
                </w:placeholder>
              </w:sdtPr>
              <w:sdtContent>
                <w:r w:rsidRPr="4FE2E160" w:rsidR="349C3798">
                  <w:rPr>
                    <w:lang w:val="ko-KR" w:bidi="ko-KR"/>
                  </w:rPr>
                  <w:t>회사</w:t>
                </w:r>
              </w:sdtContent>
            </w:sdt>
            <w:r>
              <w:br/>
            </w:r>
            <w:r w:rsidR="4FE2E160">
              <w:drawing>
                <wp:anchor distT="0" distB="0" distL="114300" distR="114300" simplePos="0" relativeHeight="251658240" behindDoc="0" locked="0" layoutInCell="1" allowOverlap="1" wp14:editId="145C0FAA" wp14:anchorId="0E9A2114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2571750" cy="2571750"/>
                  <wp:effectExtent l="0" t="0" r="0" b="0"/>
                  <wp:wrapSquare wrapText="bothSides"/>
                  <wp:docPr id="13329127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32912777" name=""/>
                          <pic:cNvPicPr/>
                        </pic:nvPicPr>
                        <pic:blipFill>
                          <a:blip xmlns:r="http://schemas.openxmlformats.org/officeDocument/2006/relationships" r:embed="rId1315080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7175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27FD7" w:rsidP="00BE6ACF" w:rsidRDefault="00C6445B" w14:paraId="720BB35D" w14:textId="57D9A652">
            <w:pPr>
              <w:pStyle w:val="Subtitle"/>
              <w:rPr/>
            </w:pPr>
            <w:sdt>
              <w:sdtPr>
                <w:id w:val="-1746102849"/>
                <w:alias w:val="날짜 입력:"/>
                <w15:appearance w15:val="hidden"/>
                <w:tag w:val="날짜 입력:"/>
                <w:temporary/>
                <w:showingPlcHdr/>
                <w:placeholder>
                  <w:docPart w:val="A9FB615FF6A948CF93D7A8130AEFDC91"/>
                </w:placeholder>
              </w:sdtPr>
              <w:sdtContent>
                <w:r w:rsidRPr="66424F6D" w:rsidR="021AFCED">
                  <w:rPr>
                    <w:lang w:val="ko-KR" w:bidi="ko-KR"/>
                  </w:rPr>
                  <w:t>날짜</w:t>
                </w:r>
              </w:sdtContent>
            </w:sdt>
            <w:r w:rsidR="3A58D973">
              <w:rPr/>
              <w:t xml:space="preserve"> </w:t>
            </w:r>
          </w:p>
        </w:tc>
      </w:tr>
    </w:tbl>
    <w:p w:rsidR="003312ED" w:rsidRDefault="00C6445B" w14:paraId="3AE6E959" w14:textId="5157B2AE">
      <w:pPr>
        <w:pStyle w:val="Heading1"/>
      </w:pPr>
      <w:sdt>
        <w:sdtPr>
          <w:id w:val="1877890496"/>
          <w:alias w:val="개요:"/>
          <w15:appearance w15:val="hidden"/>
          <w:tag w:val="개요:"/>
          <w:temporary/>
          <w:showingPlcHdr/>
          <w:placeholder>
            <w:docPart w:val="0D64A99621FD43D48F2EBBB1D34C3E78"/>
          </w:placeholder>
        </w:sdtPr>
        <w:sdtContent>
          <w:r w:rsidRPr="4FE2E160" w:rsidR="5D6BC165">
            <w:rPr>
              <w:lang w:val="ko-KR" w:bidi="ko-KR"/>
            </w:rPr>
            <w:t>개요</w:t>
          </w:r>
        </w:sdtContent>
      </w:sdt>
    </w:p>
    <w:p w:rsidR="003312ED" w:rsidRDefault="00C6445B" w14:paraId="4792DD43" w14:textId="641DFEF8">
      <w:pPr>
        <w:pStyle w:val="Heading2"/>
      </w:pPr>
      <w:sdt>
        <w:sdtPr>
          <w:alias w:val="프로젝트 배경 및 설명:"/>
          <w:tag w:val="프로젝트 배경 및 설명:"/>
          <w:id w:val="1787619282"/>
          <w:placeholder>
            <w:docPart w:val="9F502C3F95A4492F94A0EA8AAAFB1554"/>
          </w:placeholder>
          <w:temporary/>
          <w:showingPlcHdr/>
          <w15:appearance w15:val="hidden"/>
        </w:sdtPr>
        <w:sdtEndPr/>
        <w:sdtContent>
          <w:r w:rsidR="000A0612">
            <w:rPr>
              <w:lang w:val="ko-KR" w:bidi="ko-KR"/>
            </w:rPr>
            <w:t>프로젝트 배경 및 설명</w:t>
          </w:r>
        </w:sdtContent>
      </w:sdt>
    </w:p>
    <w:tbl>
      <w:tblPr>
        <w:tblStyle w:val="a"/>
        <w:tblW w:w="9135" w:type="dxa"/>
        <w:tblLook w:val="04A0" w:firstRow="1" w:lastRow="0" w:firstColumn="1" w:lastColumn="0" w:noHBand="0" w:noVBand="1"/>
        <w:tblDescription w:val="레이아웃 표"/>
      </w:tblPr>
      <w:tblGrid>
        <w:gridCol w:w="9135"/>
      </w:tblGrid>
      <w:tr w:rsidR="005D4DC9" w:rsidTr="66424F6D" w14:paraId="1C62307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5" w:type="dxa"/>
            <w:tcMar/>
          </w:tcPr>
          <w:p w:rsidR="005D4DC9" w:rsidP="66424F6D" w:rsidRDefault="005D4DC9" w14:paraId="618BD3FB" w14:textId="7EE3EB4B">
            <w:pPr>
              <w:jc w:val="left"/>
            </w:pPr>
            <w:r>
              <w:rPr>
                <w:noProof/>
                <w:lang w:val="ko-KR" w:bidi="ko-KR"/>
              </w:rPr>
              <mc:AlternateContent>
                <mc:Choice Requires="wpg">
                  <w:drawing>
                    <wp:inline distT="0" distB="0" distL="0" distR="0" wp14:anchorId="7DEA1A0C" wp14:editId="79C14696">
                      <wp:extent cx="141605" cy="141605"/>
                      <wp:effectExtent l="0" t="0" r="0" b="0"/>
                      <wp:docPr id="19" name="그룹 5" descr="팁 아이콘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0" name="직사각형 20" descr="파란색 직사각형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자유형 21" descr="정보 아이콘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그룹 5" style="width:11.15pt;height:11.15pt;mso-position-horizontal-relative:char;mso-position-vertical-relative:line" alt="팁 아이콘" coordsize="141605,141605" o:spid="_x0000_s1026" w14:anchorId="44E80D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">
                      <v:rect id="직사각형 20" style="position:absolute;width:141605;height:141605;visibility:visible;mso-wrap-style:square;v-text-anchor:top" alt="파란색 직사각형" o:spid="_x0000_s1027" fillcolor="#2e74b5 [24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"/>
                      <v:shape id="자유형 21" style="position:absolute;left:58420;top:22225;width:24765;height:97155;visibility:visible;mso-wrap-style:square;v-text-anchor:top" alt="정보 아이콘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="206A39CC">
              <w:rPr/>
              <w:t xml:space="preserve">로그라이크류 게임을 만들고자합니다.1인또는 멀티로 진행할 수 있는 </w:t>
            </w:r>
            <w:r w:rsidR="206A39CC">
              <w:rPr/>
              <w:t>로그라이크</w:t>
            </w:r>
            <w:r w:rsidR="206A39CC">
              <w:rPr/>
              <w:t xml:space="preserve"> 게임을 만들어서 사용자가 성취의 재미</w:t>
            </w:r>
            <w:r w:rsidR="3A4BCC93">
              <w:rPr/>
              <w:t xml:space="preserve">                                  </w:t>
            </w:r>
            <w:r w:rsidR="206A39CC">
              <w:rPr/>
              <w:t>를 느낄 수 있는 게임을 만들어봅니다.</w:t>
            </w:r>
          </w:p>
        </w:tc>
      </w:tr>
    </w:tbl>
    <w:p w:rsidR="003312ED" w:rsidRDefault="003312ED" w14:paraId="0FE3D8A3" w14:textId="0F9EFE3B"/>
    <w:p w:rsidR="003312ED" w:rsidRDefault="00C6445B" w14:paraId="32FAAA3A" w14:textId="28AF779E">
      <w:pPr>
        <w:pStyle w:val="Heading2"/>
      </w:pPr>
      <w:sdt>
        <w:sdtPr>
          <w:alias w:val="프로젝트 범위:"/>
          <w:tag w:val="프로젝트 범위:"/>
          <w:id w:val="-1612591818"/>
          <w:placeholder>
            <w:docPart w:val="57B806B657E04FE694D35844D57A3017"/>
          </w:placeholder>
          <w:temporary/>
          <w:showingPlcHdr/>
          <w15:appearance w15:val="hidden"/>
        </w:sdtPr>
        <w:sdtEndPr/>
        <w:sdtContent>
          <w:r w:rsidR="001A728E">
            <w:rPr>
              <w:lang w:val="ko-KR" w:bidi="ko-KR"/>
            </w:rPr>
            <w:t>프로젝트 범위</w:t>
          </w:r>
        </w:sdtContent>
      </w:sdt>
    </w:p>
    <w:tbl>
      <w:tblPr>
        <w:tblStyle w:val="a"/>
        <w:tblW w:w="9135" w:type="dxa"/>
        <w:tblLook w:val="04A0" w:firstRow="1" w:lastRow="0" w:firstColumn="1" w:lastColumn="0" w:noHBand="0" w:noVBand="1"/>
        <w:tblDescription w:val="레이아웃 표"/>
      </w:tblPr>
      <w:tblGrid>
        <w:gridCol w:w="9135"/>
      </w:tblGrid>
      <w:tr w:rsidR="005D4DC9" w:rsidTr="66424F6D" w14:paraId="492DDF9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5" w:type="dxa"/>
            <w:tcMar/>
          </w:tcPr>
          <w:p w:rsidR="005D4DC9" w:rsidP="66424F6D" w:rsidRDefault="005D4DC9" w14:paraId="3AB9E938" w14:textId="44A144C4">
            <w:pPr>
              <w:jc w:val="left"/>
            </w:pPr>
            <w:r>
              <w:rPr>
                <w:noProof/>
                <w:lang w:val="ko-KR" w:bidi="ko-KR"/>
              </w:rPr>
              <mc:AlternateContent>
                <mc:Choice Requires="wpg">
                  <w:drawing>
                    <wp:inline distT="0" distB="0" distL="0" distR="0" wp14:anchorId="7FE766D6" wp14:editId="3D69D3DC">
                      <wp:extent cx="141605" cy="141605"/>
                      <wp:effectExtent l="0" t="0" r="0" b="0"/>
                      <wp:docPr id="35" name="그룹 5" descr="팁 아이콘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6" name="직사각형 36" descr="파란색 직사각형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자유형 37" descr="정보 아이콘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그룹 5" style="width:11.15pt;height:11.15pt;mso-position-horizontal-relative:char;mso-position-vertical-relative:line" alt="팁 아이콘" coordsize="141605,141605" o:spid="_x0000_s1026" w14:anchorId="15D8B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">
                      <v:rect id="직사각형 36" style="position:absolute;width:141605;height:141605;visibility:visible;mso-wrap-style:square;v-text-anchor:top" alt="파란색 직사각형" o:spid="_x0000_s1027" fillcolor="#2e74b5 [24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"/>
                      <v:shape id="자유형 37" style="position:absolute;left:58420;top:22225;width:24765;height:97155;visibility:visible;mso-wrap-style:square;v-text-anchor:top" alt="정보 아이콘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="13927394">
              <w:rPr/>
              <w:t>게임은 총 3단계로 구성되며</w:t>
            </w:r>
            <w:r w:rsidR="4AFB086E">
              <w:rPr/>
              <w:t xml:space="preserve"> 각 스테이지마다 몬스터가 있고 그 몬스터를 </w:t>
            </w:r>
            <w:r w:rsidR="4AFB086E">
              <w:rPr/>
              <w:t>처치시</w:t>
            </w:r>
            <w:r w:rsidR="4AFB086E">
              <w:rPr/>
              <w:t xml:space="preserve"> 아이템 혹은 골드를 </w:t>
            </w:r>
            <w:r w:rsidR="4AFB086E">
              <w:rPr/>
              <w:t>드랍하는</w:t>
            </w:r>
            <w:r w:rsidR="4AFB086E">
              <w:rPr/>
              <w:t xml:space="preserve"> 방식으로 캐릭터가 강해지며 해당 스테이지의 보스를 처치합니다.</w:t>
            </w:r>
          </w:p>
        </w:tc>
      </w:tr>
    </w:tbl>
    <w:p w:rsidR="003312ED" w:rsidRDefault="003312ED" w14:paraId="27FF0A8C" w14:textId="1678FE21"/>
    <w:p w:rsidR="003312ED" w:rsidRDefault="00C6445B" w14:paraId="7E4474F9" w14:textId="01A327B9">
      <w:pPr>
        <w:pStyle w:val="Heading2"/>
      </w:pPr>
      <w:sdt>
        <w:sdtPr>
          <w:alias w:val="높은 수준의 요구 사항:"/>
          <w:tag w:val="높은 수준의 요구 사항:"/>
          <w:id w:val="-1806920622"/>
          <w:placeholder>
            <w:docPart w:val="7AFBCF0A7AA741B6982E08CCC76D3610"/>
          </w:placeholder>
          <w:temporary/>
          <w:showingPlcHdr/>
          <w15:appearance w15:val="hidden"/>
        </w:sdtPr>
        <w:sdtEndPr/>
        <w:sdtContent>
          <w:r w:rsidR="001A728E">
            <w:rPr>
              <w:lang w:val="ko-KR" w:bidi="ko-KR"/>
            </w:rPr>
            <w:t>높은 수준의 요구 사항</w:t>
          </w:r>
        </w:sdtContent>
      </w:sdt>
    </w:p>
    <w:tbl>
      <w:tblPr>
        <w:tblStyle w:val="a"/>
        <w:tblW w:w="9135" w:type="dxa"/>
        <w:tblLook w:val="04A0" w:firstRow="1" w:lastRow="0" w:firstColumn="1" w:lastColumn="0" w:noHBand="0" w:noVBand="1"/>
        <w:tblDescription w:val="레이아웃 표"/>
      </w:tblPr>
      <w:tblGrid>
        <w:gridCol w:w="9135"/>
      </w:tblGrid>
      <w:tr w:rsidR="005D4DC9" w:rsidTr="66424F6D" w14:paraId="0D36642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35" w:type="dxa"/>
            <w:tcMar/>
          </w:tcPr>
          <w:p w:rsidR="005D4DC9" w:rsidP="66424F6D" w:rsidRDefault="005D4DC9" w14:paraId="2312B568" w14:textId="2998C9E5">
            <w:pPr>
              <w:jc w:val="left"/>
            </w:pPr>
            <w:r>
              <w:rPr>
                <w:noProof/>
                <w:lang w:val="ko-KR" w:bidi="ko-KR"/>
              </w:rPr>
              <mc:AlternateContent>
                <mc:Choice Requires="wpg">
                  <w:drawing>
                    <wp:inline distT="0" distB="0" distL="0" distR="0" wp14:anchorId="7AABCA2E" wp14:editId="5A0C9207">
                      <wp:extent cx="141605" cy="141605"/>
                      <wp:effectExtent l="0" t="0" r="0" b="0"/>
                      <wp:docPr id="16" name="그룹 5" descr="팁 아이콘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7" name="직사각형 17" descr="파란색 직사각형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자유형 18" descr="정보 아이콘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그룹 5" style="width:11.15pt;height:11.15pt;mso-position-horizontal-relative:char;mso-position-vertical-relative:line" alt="팁 아이콘" coordsize="141605,141605" o:spid="_x0000_s1026" w14:anchorId="134FD3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">
                      <v:rect id="직사각형 17" style="position:absolute;width:141605;height:141605;visibility:visible;mso-wrap-style:square;v-text-anchor:top" alt="파란색 직사각형" o:spid="_x0000_s1027" fillcolor="#2e74b5 [24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"/>
                      <v:shape id="자유형 18" style="position:absolute;left:58420;top:22225;width:24765;height:97155;visibility:visible;mso-wrap-style:square;v-text-anchor:top" alt="정보 아이콘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="52A63AD7">
              <w:rPr/>
              <w:t xml:space="preserve">해당 게임은 </w:t>
            </w:r>
            <w:r w:rsidR="52A63AD7">
              <w:rPr/>
              <w:t>언리얼</w:t>
            </w:r>
            <w:r w:rsidR="52A63AD7">
              <w:rPr/>
              <w:t xml:space="preserve"> 엔진으로 구현하고자 합니다.</w:t>
            </w:r>
          </w:p>
        </w:tc>
      </w:tr>
    </w:tbl>
    <w:p w:rsidR="003312ED" w:rsidRDefault="003312ED" w14:paraId="0FAE4C3E" w14:textId="1C4F2387"/>
    <w:sdt>
      <w:sdtPr>
        <w:alias w:val="설명 입력:"/>
        <w:tag w:val="설명 입력:"/>
        <w:id w:val="111487841"/>
        <w:placeholder>
          <w:docPart w:val="8DE524FE99A9482084167687420CBC30"/>
        </w:placeholder>
        <w:temporary/>
        <w:showingPlcHdr/>
        <w15:appearance w15:val="hidden"/>
      </w:sdtPr>
      <w:sdtEndPr/>
      <w:sdtContent>
        <w:p w:rsidR="003312ED" w:rsidRDefault="008D6D77" w14:paraId="2CAF9A13" w14:textId="6D627468">
          <w:r>
            <w:rPr>
              <w:lang w:val="ko-KR" w:bidi="ko-KR"/>
            </w:rPr>
            <w:t>새 시스템에는 다음 사항이 포함되어야 합니다.</w:t>
          </w:r>
        </w:p>
      </w:sdtContent>
    </w:sdt>
    <w:p w:rsidR="003312ED" w:rsidP="008D5E06" w:rsidRDefault="008D6D77" w14:paraId="67B6A38A" w14:textId="32767E4B">
      <w:pPr>
        <w:pStyle w:val="ListBullet"/>
        <w:rPr/>
      </w:pPr>
      <w:r w:rsidR="2B30B211">
        <w:rPr/>
        <w:t xml:space="preserve">몬스터 </w:t>
      </w:r>
      <w:r w:rsidR="2B30B211">
        <w:rPr/>
        <w:t>처치 시</w:t>
      </w:r>
      <w:r w:rsidR="2B30B211">
        <w:rPr/>
        <w:t xml:space="preserve"> 아이템 드롭 기능</w:t>
      </w:r>
    </w:p>
    <w:p w:rsidR="003312ED" w:rsidP="66424F6D" w:rsidRDefault="008D6D77" w14:paraId="57378DCD" w14:textId="0A8CE034">
      <w:pPr>
        <w:pStyle w:val="ListBullet"/>
        <w:rPr>
          <w:lang w:val="ko-KR" w:bidi="ko-KR"/>
        </w:rPr>
      </w:pPr>
      <w:r w:rsidR="2B30B211">
        <w:rPr/>
        <w:t>캐릭터 움직일 수 있는 조작 기능</w:t>
      </w:r>
    </w:p>
    <w:p w:rsidR="2B30B211" w:rsidP="66424F6D" w:rsidRDefault="2B30B211" w14:paraId="72365982" w14:textId="75EB84CA">
      <w:pPr>
        <w:pStyle w:val="ListBullet"/>
        <w:rPr>
          <w:lang w:val="ko-KR" w:bidi="ko-KR"/>
        </w:rPr>
      </w:pPr>
      <w:r w:rsidRPr="66424F6D" w:rsidR="2B30B211">
        <w:rPr>
          <w:lang w:val="ko-KR" w:bidi="ko-KR"/>
        </w:rPr>
        <w:t>몬스터가 자동으로 움직이고 공격하는 기능.</w:t>
      </w:r>
    </w:p>
    <w:p w:rsidR="003312ED" w:rsidRDefault="00C6445B" w14:paraId="0947E012" w14:textId="2BFFCC59">
      <w:pPr>
        <w:pStyle w:val="Heading2"/>
      </w:pPr>
      <w:sdt>
        <w:sdtPr>
          <w:alias w:val="결과물:"/>
          <w:tag w:val="결과물:"/>
          <w:id w:val="1659027517"/>
          <w:placeholder>
            <w:docPart w:val="B4A02E67B07840B4B6AC1B5FEC541706"/>
          </w:placeholder>
          <w:temporary/>
          <w:showingPlcHdr/>
          <w15:appearance w15:val="hidden"/>
        </w:sdtPr>
        <w:sdtEndPr/>
        <w:sdtContent>
          <w:r w:rsidR="001A728E">
            <w:rPr>
              <w:lang w:val="ko-KR" w:bidi="ko-KR"/>
            </w:rPr>
            <w:t>결과물</w:t>
          </w:r>
        </w:sdtContent>
      </w:sdt>
    </w:p>
    <w:tbl>
      <w:tblPr>
        <w:tblStyle w:val="a"/>
        <w:tblW w:w="5000" w:type="pct"/>
        <w:tblLook w:val="04A0" w:firstRow="1" w:lastRow="0" w:firstColumn="1" w:lastColumn="0" w:noHBand="0" w:noVBand="1"/>
        <w:tblDescription w:val="레이아웃 표"/>
      </w:tblPr>
      <w:tblGrid>
        <w:gridCol w:w="556"/>
        <w:gridCol w:w="8470"/>
      </w:tblGrid>
      <w:tr w:rsidR="005D4DC9" w:rsidTr="66424F6D" w14:paraId="261A99A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tcMar/>
          </w:tcPr>
          <w:p w:rsidR="005D4DC9" w:rsidP="007664E8" w:rsidRDefault="005D4DC9" w14:paraId="21F3651B" w14:textId="77777777">
            <w:r>
              <w:rPr>
                <w:noProof/>
                <w:lang w:val="ko-KR" w:bidi="ko-KR"/>
              </w:rPr>
              <mc:AlternateContent>
                <mc:Choice Requires="wpg">
                  <w:drawing>
                    <wp:inline distT="0" distB="0" distL="0" distR="0" wp14:anchorId="65865D68" wp14:editId="0A20C2E5">
                      <wp:extent cx="141605" cy="141605"/>
                      <wp:effectExtent l="0" t="0" r="0" b="0"/>
                      <wp:docPr id="56" name="그룹 5" descr="팁 아이콘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57" name="직사각형 57" descr="파란색 직사각형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자유형 58" descr="정보 아이콘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그룹 5" style="width:11.15pt;height:11.15pt;mso-position-horizontal-relative:char;mso-position-vertical-relative:line" alt="팁 아이콘" coordsize="141605,141605" o:spid="_x0000_s1026" w14:anchorId="612C9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">
                      <v:rect id="직사각형 57" style="position:absolute;width:141605;height:141605;visibility:visible;mso-wrap-style:square;v-text-anchor:top" alt="파란색 직사각형" o:spid="_x0000_s1027" fillcolor="#2e74b5 [24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"/>
                      <v:shape id="자유형 58" style="position:absolute;left:58420;top:22225;width:24765;height:97155;visibility:visible;mso-wrap-style:square;v-text-anchor:top" alt="정보 아이콘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92" w:type="pct"/>
            <w:tcMar/>
          </w:tcPr>
          <w:p w:rsidR="005D4DC9" w:rsidP="66424F6D" w:rsidRDefault="00C6445B" w14:paraId="117A9108" w14:textId="73D44CF2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7712ABA">
              <w:rPr/>
              <w:t>이 프로젝트를 통해서 사용자가 성취감을 얻을 수 있는 게임이 될것임.</w:t>
            </w:r>
          </w:p>
        </w:tc>
      </w:tr>
    </w:tbl>
    <w:p w:rsidR="003312ED" w:rsidRDefault="003312ED" w14:paraId="54C78439" w14:textId="3F32FBD1"/>
    <w:p w:rsidR="003312ED" w:rsidRDefault="003312ED" w14:paraId="472C61B0" w14:textId="4A0D4D73"/>
    <w:p w:rsidR="003312ED" w:rsidP="008D6D77" w:rsidRDefault="003312ED" w14:paraId="76D371D3" w14:textId="1C319C44"/>
    <w:sectPr w:rsidR="003312ED" w:rsidSect="007560D6">
      <w:footerReference w:type="default" r:id="rId10"/>
      <w:pgSz w:w="11906" w:h="16838" w:orient="portrait" w:code="9"/>
      <w:pgMar w:top="1440" w:right="1440" w:bottom="1440" w:left="1440" w:header="720" w:footer="864" w:gutter="0"/>
      <w:cols w:space="720"/>
      <w:docGrid w:linePitch="360"/>
      <w:headerReference w:type="default" r:id="R5ca1d1c57b5341b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w:rsidR="00834D86" w:rsidRDefault="00834D86" w14:paraId="01CA14BF" w14:textId="77777777">
      <w:pPr>
        <w:spacing w:after="0" w:line="240" w:lineRule="auto"/>
      </w:pPr>
      <w:r>
        <w:separator/>
      </w:r>
    </w:p>
  </w:endnote>
  <w:endnote w:type="continuationSeparator" w:id="0">
    <w:p w:rsidR="00834D86" w:rsidRDefault="00834D86" w14:paraId="1E60554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ouYuan">
    <w:altName w:val="Microsoft YaHei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p w:rsidR="001E042A" w:rsidP="66424F6D" w:rsidRDefault="001E042A" w14:paraId="3051D817" w14:textId="5F9611E4">
    <w:pPr>
      <w:pStyle w:val="Footer"/>
      <w:numPr>
        <w:ilvl w:val="0"/>
        <w:numId w:val="0"/>
      </w:numPr>
      <w:rPr>
        <w:lang w:val="ko-KR" w:bidi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w:rsidR="00834D86" w:rsidRDefault="00834D86" w14:paraId="49F344F6" w14:textId="77777777">
      <w:pPr>
        <w:spacing w:after="0" w:line="240" w:lineRule="auto"/>
      </w:pPr>
      <w:r>
        <w:separator/>
      </w:r>
    </w:p>
  </w:footnote>
  <w:footnote w:type="continuationSeparator" w:id="0">
    <w:p w:rsidR="00834D86" w:rsidRDefault="00834D86" w14:paraId="4220E653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6424F6D" w:rsidTr="66424F6D" w14:paraId="7693F450">
      <w:trPr>
        <w:trHeight w:val="300"/>
      </w:trPr>
      <w:tc>
        <w:tcPr>
          <w:tcW w:w="3005" w:type="dxa"/>
          <w:tcMar/>
        </w:tcPr>
        <w:p w:rsidR="66424F6D" w:rsidP="66424F6D" w:rsidRDefault="66424F6D" w14:paraId="57FB7D38" w14:textId="60E27C83">
          <w:pPr>
            <w:pStyle w:val="Header"/>
            <w:numPr>
              <w:ilvl w:val="0"/>
              <w:numId w:val="0"/>
            </w:numPr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6424F6D" w:rsidP="66424F6D" w:rsidRDefault="66424F6D" w14:paraId="49E09932" w14:textId="33B57595">
          <w:pPr>
            <w:pStyle w:val="Header"/>
            <w:numPr>
              <w:ilvl w:val="0"/>
              <w:numId w:val="0"/>
            </w:numPr>
            <w:bidi w:val="0"/>
            <w:jc w:val="center"/>
          </w:pPr>
        </w:p>
      </w:tc>
      <w:tc>
        <w:tcPr>
          <w:tcW w:w="3005" w:type="dxa"/>
          <w:tcMar/>
        </w:tcPr>
        <w:p w:rsidR="66424F6D" w:rsidP="66424F6D" w:rsidRDefault="66424F6D" w14:paraId="3D5D6779" w14:textId="06F6F514">
          <w:pPr>
            <w:pStyle w:val="Header"/>
            <w:numPr>
              <w:ilvl w:val="0"/>
              <w:numId w:val="0"/>
            </w:numPr>
            <w:bidi w:val="0"/>
            <w:ind w:right="-115"/>
            <w:jc w:val="right"/>
          </w:pPr>
        </w:p>
      </w:tc>
    </w:tr>
  </w:tbl>
  <w:p w:rsidR="66424F6D" w:rsidP="66424F6D" w:rsidRDefault="66424F6D" w14:paraId="7CB780D1" w14:textId="22F93899">
    <w:pPr>
      <w:pStyle w:val="Header"/>
      <w:numPr>
        <w:ilvl w:val="0"/>
        <w:numId w:val="0"/>
      </w:numPr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2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hint="default" w:ascii="Symbol" w:hAnsi="Symbol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  <w:color w:val="2E74B5" w:themeColor="accent1" w:themeShade="BF"/>
      </w:rPr>
    </w:lvl>
  </w:abstractNum>
  <w:num w:numId="1">
    <w:abstractNumId w:val="9"/>
  </w:num>
  <w:num w:numId="2">
    <w:abstractNumId w:val="12"/>
  </w:num>
  <w:num w:numId="3">
    <w:abstractNumId w:val="12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removePersonalInformation/>
  <w:removeDateAndTime/>
  <w:doNotDisplayPageBoundaries/>
  <w:trackRevisions w:val="false"/>
  <w:defaultTabStop w:val="720"/>
  <w:defaultTableStyle w:val="a1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2ED"/>
    <w:rsid w:val="00083B37"/>
    <w:rsid w:val="000A0612"/>
    <w:rsid w:val="001A3A1A"/>
    <w:rsid w:val="001A728E"/>
    <w:rsid w:val="001E042A"/>
    <w:rsid w:val="00225505"/>
    <w:rsid w:val="00230F8C"/>
    <w:rsid w:val="002A3B74"/>
    <w:rsid w:val="003312ED"/>
    <w:rsid w:val="003514C5"/>
    <w:rsid w:val="004018C1"/>
    <w:rsid w:val="004727F4"/>
    <w:rsid w:val="004A0A8D"/>
    <w:rsid w:val="004A4DCF"/>
    <w:rsid w:val="00575B92"/>
    <w:rsid w:val="005D4DC9"/>
    <w:rsid w:val="005F7999"/>
    <w:rsid w:val="00626EDA"/>
    <w:rsid w:val="006D7FF8"/>
    <w:rsid w:val="006F0225"/>
    <w:rsid w:val="00704472"/>
    <w:rsid w:val="007560D6"/>
    <w:rsid w:val="00791457"/>
    <w:rsid w:val="007F372E"/>
    <w:rsid w:val="00827FD7"/>
    <w:rsid w:val="00834D86"/>
    <w:rsid w:val="008A4836"/>
    <w:rsid w:val="008D5E06"/>
    <w:rsid w:val="008D6D77"/>
    <w:rsid w:val="00954BFF"/>
    <w:rsid w:val="00AA316B"/>
    <w:rsid w:val="00BC1FD2"/>
    <w:rsid w:val="00C6445B"/>
    <w:rsid w:val="00C92C41"/>
    <w:rsid w:val="00CA54F3"/>
    <w:rsid w:val="00D57E3E"/>
    <w:rsid w:val="00DB24CB"/>
    <w:rsid w:val="00DF5013"/>
    <w:rsid w:val="00E9640A"/>
    <w:rsid w:val="00F1586E"/>
    <w:rsid w:val="021AFCED"/>
    <w:rsid w:val="13927394"/>
    <w:rsid w:val="1E320467"/>
    <w:rsid w:val="206A39CC"/>
    <w:rsid w:val="21904177"/>
    <w:rsid w:val="28EE0AC0"/>
    <w:rsid w:val="2B30B211"/>
    <w:rsid w:val="30668B98"/>
    <w:rsid w:val="32F5E491"/>
    <w:rsid w:val="349C3798"/>
    <w:rsid w:val="3A4BCC93"/>
    <w:rsid w:val="3A58D973"/>
    <w:rsid w:val="3EE70B6B"/>
    <w:rsid w:val="43C6158F"/>
    <w:rsid w:val="44FBE40B"/>
    <w:rsid w:val="49A0760B"/>
    <w:rsid w:val="4AFB086E"/>
    <w:rsid w:val="4FE2E160"/>
    <w:rsid w:val="522EDB83"/>
    <w:rsid w:val="52A63AD7"/>
    <w:rsid w:val="57712ABA"/>
    <w:rsid w:val="58B9B85E"/>
    <w:rsid w:val="5D6BC165"/>
    <w:rsid w:val="653008D2"/>
    <w:rsid w:val="65FACF0E"/>
    <w:rsid w:val="66424F6D"/>
    <w:rsid w:val="6A28D3ED"/>
    <w:rsid w:val="70D5E162"/>
    <w:rsid w:val="7A851678"/>
    <w:rsid w:val="7B9DF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E320467"/>
  <w15:chartTrackingRefBased/>
  <w15:docId w15:val="{947D4DCB-3EC3-4878-AD0B-1718B2168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color w:val="404040" w:themeColor="text1" w:themeTint="BF"/>
        <w:sz w:val="18"/>
        <w:szCs w:val="18"/>
        <w:lang w:val="en-US" w:eastAsia="ko-KR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2A3B74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827FD7"/>
    <w:pPr>
      <w:spacing w:after="0" w:line="420" w:lineRule="exact"/>
    </w:pPr>
    <w:rPr>
      <w:rFonts w:asciiTheme="majorHAnsi" w:hAnsiTheme="majorHAnsi" w:eastAsiaTheme="majorEastAsia" w:cstheme="majorBidi"/>
      <w:caps/>
      <w:color w:val="1F4E79" w:themeColor="accent1" w:themeShade="80"/>
      <w:kern w:val="28"/>
      <w:sz w:val="38"/>
    </w:rPr>
  </w:style>
  <w:style w:type="character" w:styleId="TitleChar" w:customStyle="1">
    <w:name w:val="Title Char"/>
    <w:basedOn w:val="DefaultParagraphFont"/>
    <w:link w:val="Title"/>
    <w:uiPriority w:val="1"/>
    <w:rsid w:val="00827FD7"/>
    <w:rPr>
      <w:rFonts w:asciiTheme="majorHAnsi" w:hAnsiTheme="majorHAnsi" w:eastAsiaTheme="majorEastAsia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27FD7"/>
    <w:pPr>
      <w:numPr>
        <w:ilvl w:val="1"/>
      </w:numP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styleId="SubtitleChar" w:customStyle="1">
    <w:name w:val="Subtitle Char"/>
    <w:basedOn w:val="DefaultParagraphFont"/>
    <w:link w:val="Subtitle"/>
    <w:uiPriority w:val="2"/>
    <w:rsid w:val="00827FD7"/>
    <w:rPr>
      <w:b/>
      <w:bCs/>
      <w:color w:val="2E74B5" w:themeColor="accent1" w:themeShade="BF"/>
      <w:sz w:val="24"/>
    </w:rPr>
  </w:style>
  <w:style w:type="character" w:styleId="Heading1Char" w:customStyle="1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styleId="a" w:customStyle="1">
    <w:name w:val="팁 표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styleId="a0" w:customStyle="1">
    <w:name w:val="팁 텍스트"/>
    <w:basedOn w:val="Normal"/>
    <w:uiPriority w:val="19"/>
    <w:rsid w:val="002A3B74"/>
    <w:pPr>
      <w:spacing w:before="80"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D5E06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hAnsiTheme="majorHAnsi" w:eastAsiaTheme="majorEastAsia" w:cstheme="majorBidi"/>
      <w:noProof/>
      <w:color w:val="1F4E79" w:themeColor="accent1" w:themeShade="80"/>
      <w:sz w:val="20"/>
    </w:rPr>
  </w:style>
  <w:style w:type="character" w:styleId="FooterChar" w:customStyle="1">
    <w:name w:val="Footer Char"/>
    <w:basedOn w:val="DefaultParagraphFont"/>
    <w:link w:val="Footer"/>
    <w:uiPriority w:val="99"/>
    <w:rsid w:val="001E042A"/>
    <w:rPr>
      <w:rFonts w:asciiTheme="majorHAnsi" w:hAnsiTheme="majorHAnsi" w:eastAsiaTheme="majorEastAsia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a1" w:customStyle="1">
    <w:name w:val="프로젝트 범위 표"/>
    <w:basedOn w:val="TableNormal"/>
    <w:uiPriority w:val="99"/>
    <w:pPr>
      <w:spacing w:before="120" w:after="12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styleId="Heading4Char" w:customStyle="1">
    <w:name w:val="Heading 4 Char"/>
    <w:basedOn w:val="DefaultParagraphFont"/>
    <w:link w:val="Heading4"/>
    <w:uiPriority w:val="9"/>
    <w:semiHidden/>
    <w:rsid w:val="008D5E06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D5E06"/>
    <w:rPr>
      <w:rFonts w:asciiTheme="majorHAnsi" w:hAnsiTheme="majorHAnsi" w:eastAsiaTheme="majorEastAsia" w:cstheme="majorBidi"/>
      <w:color w:val="2E74B5" w:themeColor="accent1" w:themeShade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D5E06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D5E06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color="2E74B5" w:themeColor="accent1" w:themeShade="BF" w:sz="2" w:space="10"/>
        <w:left w:val="single" w:color="2E74B5" w:themeColor="accent1" w:themeShade="BF" w:sz="2" w:space="10"/>
        <w:bottom w:val="single" w:color="2E74B5" w:themeColor="accent1" w:themeShade="BF" w:sz="2" w:space="10"/>
        <w:right w:val="single" w:color="2E74B5" w:themeColor="accent1" w:themeShade="BF" w:sz="2" w:space="10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8D5E06"/>
    <w:rPr>
      <w:color w:val="D7230D" w:themeColor="accent6" w:themeShade="BF"/>
      <w:u w:val="single"/>
    </w:rPr>
  </w:style>
  <w:style w:type="character" w:styleId="1" w:customStyle="1">
    <w:name w:val="해결되지 않은 멘션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glossaryDocument" Target="glossary/document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.png" Id="rId131508057" /><Relationship Type="http://schemas.openxmlformats.org/officeDocument/2006/relationships/header" Target="/word/header.xml" Id="R5ca1d1c57b5341b1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D64A99621FD43D48F2EBBB1D34C3E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8EC4EF-7504-40CD-B7F1-3BBE163EA06D}"/>
      </w:docPartPr>
      <w:docPartBody>
        <w:p w:rsidR="00952A75" w:rsidP="00484CF1" w:rsidRDefault="00484CF1">
          <w:pPr>
            <w:pStyle w:val="0D64A99621FD43D48F2EBBB1D34C3E78"/>
          </w:pPr>
          <w:r>
            <w:rPr>
              <w:lang w:val="ko-KR" w:bidi="ko-KR"/>
            </w:rPr>
            <w:t>개요</w:t>
          </w:r>
        </w:p>
      </w:docPartBody>
    </w:docPart>
    <w:docPart>
      <w:docPartPr>
        <w:name w:val="9F502C3F95A4492F94A0EA8AAAFB15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F01133-C2DB-471D-BFB6-2581474EFF42}"/>
      </w:docPartPr>
      <w:docPartBody>
        <w:p w:rsidR="00952A75" w:rsidP="00484CF1" w:rsidRDefault="00484CF1">
          <w:pPr>
            <w:pStyle w:val="9F502C3F95A4492F94A0EA8AAAFB1554"/>
          </w:pPr>
          <w:r>
            <w:rPr>
              <w:lang w:val="ko-KR" w:bidi="ko-KR"/>
            </w:rPr>
            <w:t>프로젝트 배경 및 설명</w:t>
          </w:r>
        </w:p>
      </w:docPartBody>
    </w:docPart>
    <w:docPart>
      <w:docPartPr>
        <w:name w:val="57B806B657E04FE694D35844D57A3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B4E02E-8BB5-4B87-B11B-1EED58D4EA09}"/>
      </w:docPartPr>
      <w:docPartBody>
        <w:p w:rsidR="00952A75" w:rsidP="00484CF1" w:rsidRDefault="00484CF1">
          <w:pPr>
            <w:pStyle w:val="57B806B657E04FE694D35844D57A3017"/>
          </w:pPr>
          <w:r>
            <w:rPr>
              <w:lang w:val="ko-KR" w:bidi="ko-KR"/>
            </w:rPr>
            <w:t>프로젝트 범위</w:t>
          </w:r>
        </w:p>
      </w:docPartBody>
    </w:docPart>
    <w:docPart>
      <w:docPartPr>
        <w:name w:val="7AFBCF0A7AA741B6982E08CCC76D36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5A710-09DD-4709-9C34-EE4F36690981}"/>
      </w:docPartPr>
      <w:docPartBody>
        <w:p w:rsidR="00952A75" w:rsidP="00484CF1" w:rsidRDefault="00484CF1">
          <w:pPr>
            <w:pStyle w:val="7AFBCF0A7AA741B6982E08CCC76D3610"/>
          </w:pPr>
          <w:r>
            <w:rPr>
              <w:lang w:val="ko-KR" w:bidi="ko-KR"/>
            </w:rPr>
            <w:t>높은 수준의 요구 사항</w:t>
          </w:r>
        </w:p>
      </w:docPartBody>
    </w:docPart>
    <w:docPart>
      <w:docPartPr>
        <w:name w:val="8DE524FE99A9482084167687420CBC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5AAEA-0816-4D0B-975A-10C9BEE64F0B}"/>
      </w:docPartPr>
      <w:docPartBody>
        <w:p w:rsidR="00952A75" w:rsidP="00484CF1" w:rsidRDefault="00484CF1">
          <w:pPr>
            <w:pStyle w:val="8DE524FE99A9482084167687420CBC30"/>
          </w:pPr>
          <w:r>
            <w:rPr>
              <w:lang w:val="ko-KR" w:bidi="ko-KR"/>
            </w:rPr>
            <w:t>새 시스템에는 다음 사항이 포함되어야 합니다.</w:t>
          </w:r>
        </w:p>
      </w:docPartBody>
    </w:docPart>
    <w:docPart>
      <w:docPartPr>
        <w:name w:val="B4A02E67B07840B4B6AC1B5FEC5417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22CEF1-1BA0-457E-A392-5E11623B49BA}"/>
      </w:docPartPr>
      <w:docPartBody>
        <w:p w:rsidR="00952A75" w:rsidP="00484CF1" w:rsidRDefault="00484CF1">
          <w:pPr>
            <w:pStyle w:val="B4A02E67B07840B4B6AC1B5FEC541706"/>
          </w:pPr>
          <w:r>
            <w:rPr>
              <w:lang w:val="ko-KR" w:bidi="ko-KR"/>
            </w:rPr>
            <w:t>결과물</w:t>
          </w:r>
        </w:p>
      </w:docPartBody>
    </w:docPart>
    <w:docPart>
      <w:docPartPr>
        <w:name w:val="B26FA7A1D5DF4CC180D4A6BCDCB948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C3EA2F-96FC-4054-8490-9185190AA097}"/>
      </w:docPartPr>
      <w:docPartBody>
        <w:p w:rsidR="00975D10" w:rsidP="00484CF1" w:rsidRDefault="00484CF1">
          <w:pPr>
            <w:pStyle w:val="B26FA7A1D5DF4CC180D4A6BCDCB948DC1"/>
          </w:pPr>
          <w:r>
            <w:rPr>
              <w:lang w:val="ko-KR" w:bidi="ko-KR"/>
            </w:rPr>
            <w:t>회사</w:t>
          </w:r>
        </w:p>
      </w:docPartBody>
    </w:docPart>
    <w:docPart>
      <w:docPartPr>
        <w:name w:val="A9FB615FF6A948CF93D7A8130AEFDC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27A33C-2C59-4234-A26E-6BD5D6E7EEE9}"/>
      </w:docPartPr>
      <w:docPartBody>
        <w:p w:rsidR="00975D10" w:rsidP="00484CF1" w:rsidRDefault="00484CF1">
          <w:pPr>
            <w:pStyle w:val="A9FB615FF6A948CF93D7A8130AEFDC911"/>
          </w:pPr>
          <w:r>
            <w:rPr>
              <w:lang w:val="ko-KR" w:bidi="ko-KR"/>
            </w:rPr>
            <w:t>날짜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ouYuan">
    <w:altName w:val="Microsoft YaHei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63E"/>
    <w:rsid w:val="000B64B4"/>
    <w:rsid w:val="002A7D72"/>
    <w:rsid w:val="0047763E"/>
    <w:rsid w:val="00484CF1"/>
    <w:rsid w:val="006D486D"/>
    <w:rsid w:val="0077701C"/>
    <w:rsid w:val="00782CEA"/>
    <w:rsid w:val="00952A75"/>
    <w:rsid w:val="00975D10"/>
    <w:rsid w:val="009F6B15"/>
    <w:rsid w:val="00B22AE2"/>
    <w:rsid w:val="00BF1F02"/>
    <w:rsid w:val="00CE2797"/>
    <w:rsid w:val="00ED2C9E"/>
    <w:rsid w:val="00FD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4CF1"/>
    <w:rPr>
      <w:color w:val="808080"/>
    </w:rPr>
  </w:style>
  <w:style w:type="paragraph" w:customStyle="1" w:styleId="C2FFFE4CF67D454FB8F450ED842BBD18">
    <w:name w:val="C2FFFE4CF67D454FB8F450ED842BBD18"/>
    <w:rsid w:val="00ED2C9E"/>
    <w:rPr>
      <w:kern w:val="0"/>
      <w:lang w:val="en-IN" w:eastAsia="en-IN"/>
      <w14:ligatures w14:val="none"/>
    </w:rPr>
  </w:style>
  <w:style w:type="paragraph" w:customStyle="1" w:styleId="A57BBF4191764DCAAE32CFDA9CEB1043">
    <w:name w:val="A57BBF4191764DCAAE32CFDA9CEB1043"/>
    <w:rsid w:val="00ED2C9E"/>
    <w:rPr>
      <w:kern w:val="0"/>
      <w:lang w:val="en-IN" w:eastAsia="en-IN"/>
      <w14:ligatures w14:val="none"/>
    </w:rPr>
  </w:style>
  <w:style w:type="paragraph" w:customStyle="1" w:styleId="5C5169349EB64D1BA9E08538DDFE8168">
    <w:name w:val="5C5169349EB64D1BA9E08538DDFE8168"/>
    <w:rsid w:val="00ED2C9E"/>
    <w:rPr>
      <w:kern w:val="0"/>
      <w:lang w:val="en-IN" w:eastAsia="en-IN"/>
      <w14:ligatures w14:val="none"/>
    </w:rPr>
  </w:style>
  <w:style w:type="paragraph" w:customStyle="1" w:styleId="8C7ED6FAC9714DBF9EEC5044316D0EAA">
    <w:name w:val="8C7ED6FAC9714DBF9EEC5044316D0EAA"/>
    <w:rsid w:val="00ED2C9E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20"/>
      <w:lang w:eastAsia="ja-JP"/>
      <w14:ligatures w14:val="none"/>
    </w:rPr>
  </w:style>
  <w:style w:type="paragraph" w:customStyle="1" w:styleId="8ACCC7D4E11344A9A2CE01BB6B53742F">
    <w:name w:val="8ACCC7D4E11344A9A2CE01BB6B53742F"/>
    <w:rsid w:val="00ED2C9E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20"/>
      <w:lang w:eastAsia="ja-JP"/>
      <w14:ligatures w14:val="none"/>
    </w:rPr>
  </w:style>
  <w:style w:type="paragraph" w:customStyle="1" w:styleId="4D9E9445C5EF40E19E99E43CE4013E1F">
    <w:name w:val="4D9E9445C5EF40E19E99E43CE4013E1F"/>
    <w:rsid w:val="00ED2C9E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20"/>
      <w:lang w:eastAsia="ja-JP"/>
      <w14:ligatures w14:val="none"/>
    </w:rPr>
  </w:style>
  <w:style w:type="paragraph" w:customStyle="1" w:styleId="8C7ED6FAC9714DBF9EEC5044316D0EAA1">
    <w:name w:val="8C7ED6FAC9714DBF9EEC5044316D0EAA1"/>
    <w:rsid w:val="00ED2C9E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8ACCC7D4E11344A9A2CE01BB6B53742F1">
    <w:name w:val="8ACCC7D4E11344A9A2CE01BB6B53742F1"/>
    <w:rsid w:val="00ED2C9E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4D9E9445C5EF40E19E99E43CE4013E1F1">
    <w:name w:val="4D9E9445C5EF40E19E99E43CE4013E1F1"/>
    <w:rsid w:val="00ED2C9E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8C7ED6FAC9714DBF9EEC5044316D0EAA2">
    <w:name w:val="8C7ED6FAC9714DBF9EEC5044316D0EAA2"/>
    <w:rsid w:val="00ED2C9E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8ACCC7D4E11344A9A2CE01BB6B53742F2">
    <w:name w:val="8ACCC7D4E11344A9A2CE01BB6B53742F2"/>
    <w:rsid w:val="00ED2C9E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4D9E9445C5EF40E19E99E43CE4013E1F2">
    <w:name w:val="4D9E9445C5EF40E19E99E43CE4013E1F2"/>
    <w:rsid w:val="00ED2C9E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8C7ED6FAC9714DBF9EEC5044316D0EAA3">
    <w:name w:val="8C7ED6FAC9714DBF9EEC5044316D0EAA3"/>
    <w:rsid w:val="00ED2C9E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8ACCC7D4E11344A9A2CE01BB6B53742F3">
    <w:name w:val="8ACCC7D4E11344A9A2CE01BB6B53742F3"/>
    <w:rsid w:val="00ED2C9E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4D9E9445C5EF40E19E99E43CE4013E1F3">
    <w:name w:val="4D9E9445C5EF40E19E99E43CE4013E1F3"/>
    <w:rsid w:val="00ED2C9E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8C7ED6FAC9714DBF9EEC5044316D0EAA4">
    <w:name w:val="8C7ED6FAC9714DBF9EEC5044316D0EAA4"/>
    <w:rsid w:val="00952A75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8ACCC7D4E11344A9A2CE01BB6B53742F4">
    <w:name w:val="8ACCC7D4E11344A9A2CE01BB6B53742F4"/>
    <w:rsid w:val="00952A75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4D9E9445C5EF40E19E99E43CE4013E1F4">
    <w:name w:val="4D9E9445C5EF40E19E99E43CE4013E1F4"/>
    <w:rsid w:val="00952A75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B26FA7A1D5DF4CC180D4A6BCDCB948DC">
    <w:name w:val="B26FA7A1D5DF4CC180D4A6BCDCB948DC"/>
    <w:rsid w:val="009F6B15"/>
    <w:rPr>
      <w:kern w:val="0"/>
      <w14:ligatures w14:val="none"/>
    </w:rPr>
  </w:style>
  <w:style w:type="paragraph" w:customStyle="1" w:styleId="ABC976F19DEA453C8E5613B9332CB2EE">
    <w:name w:val="ABC976F19DEA453C8E5613B9332CB2EE"/>
    <w:rsid w:val="009F6B15"/>
    <w:rPr>
      <w:kern w:val="0"/>
      <w14:ligatures w14:val="none"/>
    </w:rPr>
  </w:style>
  <w:style w:type="paragraph" w:customStyle="1" w:styleId="A9FB615FF6A948CF93D7A8130AEFDC91">
    <w:name w:val="A9FB615FF6A948CF93D7A8130AEFDC91"/>
    <w:rsid w:val="009F6B15"/>
    <w:rPr>
      <w:kern w:val="0"/>
      <w14:ligatures w14:val="none"/>
    </w:rPr>
  </w:style>
  <w:style w:type="paragraph" w:customStyle="1" w:styleId="8C7ED6FAC9714DBF9EEC5044316D0EAA5">
    <w:name w:val="8C7ED6FAC9714DBF9EEC5044316D0EAA5"/>
    <w:rsid w:val="009F6B15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8ACCC7D4E11344A9A2CE01BB6B53742F5">
    <w:name w:val="8ACCC7D4E11344A9A2CE01BB6B53742F5"/>
    <w:rsid w:val="009F6B15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4D9E9445C5EF40E19E99E43CE4013E1F5">
    <w:name w:val="4D9E9445C5EF40E19E99E43CE4013E1F5"/>
    <w:rsid w:val="009F6B15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4947E8FE1A984D9E81FA4362C17E9CF2">
    <w:name w:val="4947E8FE1A984D9E81FA4362C17E9CF2"/>
    <w:rsid w:val="009F6B15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97E411B6DB4C401D8C58A6D451FC7D29">
    <w:name w:val="97E411B6DB4C401D8C58A6D451FC7D29"/>
    <w:rsid w:val="009F6B15"/>
    <w:rPr>
      <w:kern w:val="0"/>
      <w14:ligatures w14:val="none"/>
    </w:rPr>
  </w:style>
  <w:style w:type="paragraph" w:customStyle="1" w:styleId="362DCF92063348DB960B5A2B9D2487FC">
    <w:name w:val="362DCF92063348DB960B5A2B9D2487FC"/>
    <w:rsid w:val="009F6B15"/>
    <w:rPr>
      <w:kern w:val="0"/>
      <w14:ligatures w14:val="none"/>
    </w:rPr>
  </w:style>
  <w:style w:type="paragraph" w:customStyle="1" w:styleId="FA29BBA36BB14EA29506C33F3E386387">
    <w:name w:val="FA29BBA36BB14EA29506C33F3E386387"/>
    <w:rsid w:val="009F6B15"/>
    <w:rPr>
      <w:kern w:val="0"/>
      <w14:ligatures w14:val="none"/>
    </w:rPr>
  </w:style>
  <w:style w:type="paragraph" w:customStyle="1" w:styleId="C226C36B85B64A9FA4D0D01251ABA276">
    <w:name w:val="C226C36B85B64A9FA4D0D01251ABA276"/>
    <w:rsid w:val="009F6B15"/>
    <w:rPr>
      <w:kern w:val="0"/>
      <w14:ligatures w14:val="none"/>
    </w:rPr>
  </w:style>
  <w:style w:type="paragraph" w:customStyle="1" w:styleId="20D84BB40097423BB91C214E427A149C">
    <w:name w:val="20D84BB40097423BB91C214E427A149C"/>
    <w:rsid w:val="009F6B15"/>
    <w:rPr>
      <w:kern w:val="0"/>
      <w14:ligatures w14:val="none"/>
    </w:rPr>
  </w:style>
  <w:style w:type="paragraph" w:customStyle="1" w:styleId="73133AF7D7854435A1C1AA063A5DC180">
    <w:name w:val="73133AF7D7854435A1C1AA063A5DC180"/>
    <w:rsid w:val="009F6B15"/>
    <w:rPr>
      <w:kern w:val="0"/>
      <w14:ligatures w14:val="none"/>
    </w:rPr>
  </w:style>
  <w:style w:type="paragraph" w:customStyle="1" w:styleId="0111D01433464C6EB4EBE4C7FB4D815D">
    <w:name w:val="0111D01433464C6EB4EBE4C7FB4D815D"/>
    <w:rsid w:val="009F6B15"/>
    <w:rPr>
      <w:kern w:val="0"/>
      <w14:ligatures w14:val="none"/>
    </w:rPr>
  </w:style>
  <w:style w:type="paragraph" w:customStyle="1" w:styleId="0B12D04521AC4D27B81AA5B3D0159BC5">
    <w:name w:val="0B12D04521AC4D27B81AA5B3D0159BC5"/>
    <w:rsid w:val="009F6B15"/>
    <w:rPr>
      <w:kern w:val="0"/>
      <w14:ligatures w14:val="none"/>
    </w:rPr>
  </w:style>
  <w:style w:type="paragraph" w:customStyle="1" w:styleId="D74E59D78E18454C8A4356B40F16E675">
    <w:name w:val="D74E59D78E18454C8A4356B40F16E675"/>
    <w:rsid w:val="009F6B15"/>
    <w:rPr>
      <w:kern w:val="0"/>
      <w14:ligatures w14:val="none"/>
    </w:rPr>
  </w:style>
  <w:style w:type="paragraph" w:customStyle="1" w:styleId="D79A218A409B450EA799BD6842C3B7B1">
    <w:name w:val="D79A218A409B450EA799BD6842C3B7B1"/>
    <w:rsid w:val="009F6B15"/>
    <w:rPr>
      <w:kern w:val="0"/>
      <w14:ligatures w14:val="none"/>
    </w:rPr>
  </w:style>
  <w:style w:type="paragraph" w:customStyle="1" w:styleId="9D2372C91FBF4CB0BBE5CD80B204EDFB">
    <w:name w:val="9D2372C91FBF4CB0BBE5CD80B204EDFB"/>
    <w:rsid w:val="009F6B15"/>
    <w:rPr>
      <w:kern w:val="0"/>
      <w14:ligatures w14:val="none"/>
    </w:rPr>
  </w:style>
  <w:style w:type="paragraph" w:customStyle="1" w:styleId="1703059D6DA449FF9FC9B4801156348B">
    <w:name w:val="1703059D6DA449FF9FC9B4801156348B"/>
    <w:rsid w:val="009F6B15"/>
    <w:rPr>
      <w:kern w:val="0"/>
      <w14:ligatures w14:val="none"/>
    </w:rPr>
  </w:style>
  <w:style w:type="paragraph" w:customStyle="1" w:styleId="8C7ED6FAC9714DBF9EEC5044316D0EAA6">
    <w:name w:val="8C7ED6FAC9714DBF9EEC5044316D0EAA6"/>
    <w:rsid w:val="009F6B15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C226C36B85B64A9FA4D0D01251ABA2761">
    <w:name w:val="C226C36B85B64A9FA4D0D01251ABA2761"/>
    <w:rsid w:val="009F6B15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20D84BB40097423BB91C214E427A149C1">
    <w:name w:val="20D84BB40097423BB91C214E427A149C1"/>
    <w:rsid w:val="009F6B15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4947E8FE1A984D9E81FA4362C17E9CF21">
    <w:name w:val="4947E8FE1A984D9E81FA4362C17E9CF21"/>
    <w:rsid w:val="009F6B15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8C7ED6FAC9714DBF9EEC5044316D0EAA7">
    <w:name w:val="8C7ED6FAC9714DBF9EEC5044316D0EAA7"/>
    <w:rsid w:val="00BF1F02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C226C36B85B64A9FA4D0D01251ABA2762">
    <w:name w:val="C226C36B85B64A9FA4D0D01251ABA2762"/>
    <w:rsid w:val="00BF1F02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20D84BB40097423BB91C214E427A149C2">
    <w:name w:val="20D84BB40097423BB91C214E427A149C2"/>
    <w:rsid w:val="00BF1F02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4947E8FE1A984D9E81FA4362C17E9CF22">
    <w:name w:val="4947E8FE1A984D9E81FA4362C17E9CF22"/>
    <w:rsid w:val="00BF1F02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B26FA7A1D5DF4CC180D4A6BCDCB948DC1">
    <w:name w:val="B26FA7A1D5DF4CC180D4A6BCDCB948DC1"/>
    <w:rsid w:val="00484CF1"/>
    <w:pPr>
      <w:spacing w:after="0" w:line="420" w:lineRule="exact"/>
    </w:pPr>
    <w:rPr>
      <w:rFonts w:asciiTheme="majorHAnsi" w:eastAsiaTheme="majorEastAsia" w:hAnsiTheme="majorHAnsi" w:cstheme="majorBidi"/>
      <w:caps/>
      <w:color w:val="1F3864" w:themeColor="accent1" w:themeShade="80"/>
      <w:kern w:val="28"/>
      <w:sz w:val="38"/>
      <w:szCs w:val="18"/>
      <w14:ligatures w14:val="none"/>
    </w:rPr>
  </w:style>
  <w:style w:type="paragraph" w:customStyle="1" w:styleId="ABC976F19DEA453C8E5613B9332CB2EE1">
    <w:name w:val="ABC976F19DEA453C8E5613B9332CB2EE1"/>
    <w:rsid w:val="00484CF1"/>
    <w:pPr>
      <w:spacing w:after="0" w:line="420" w:lineRule="exact"/>
    </w:pPr>
    <w:rPr>
      <w:rFonts w:asciiTheme="majorHAnsi" w:eastAsiaTheme="majorEastAsia" w:hAnsiTheme="majorHAnsi" w:cstheme="majorBidi"/>
      <w:caps/>
      <w:color w:val="1F3864" w:themeColor="accent1" w:themeShade="80"/>
      <w:kern w:val="28"/>
      <w:sz w:val="38"/>
      <w:szCs w:val="18"/>
      <w14:ligatures w14:val="none"/>
    </w:rPr>
  </w:style>
  <w:style w:type="paragraph" w:customStyle="1" w:styleId="A9FB615FF6A948CF93D7A8130AEFDC911">
    <w:name w:val="A9FB615FF6A948CF93D7A8130AEFDC911"/>
    <w:rsid w:val="00484CF1"/>
    <w:pPr>
      <w:numPr>
        <w:ilvl w:val="1"/>
      </w:numPr>
      <w:spacing w:before="80" w:after="0" w:line="280" w:lineRule="exact"/>
    </w:pPr>
    <w:rPr>
      <w:rFonts w:eastAsiaTheme="minorHAnsi"/>
      <w:b/>
      <w:bCs/>
      <w:color w:val="2F5496" w:themeColor="accent1" w:themeShade="BF"/>
      <w:kern w:val="0"/>
      <w:sz w:val="24"/>
      <w:szCs w:val="18"/>
      <w14:ligatures w14:val="none"/>
    </w:rPr>
  </w:style>
  <w:style w:type="paragraph" w:customStyle="1" w:styleId="0D64A99621FD43D48F2EBBB1D34C3E78">
    <w:name w:val="0D64A99621FD43D48F2EBBB1D34C3E78"/>
    <w:rsid w:val="00484CF1"/>
    <w:pPr>
      <w:keepNext/>
      <w:keepLines/>
      <w:spacing w:before="600" w:after="240" w:line="240" w:lineRule="auto"/>
      <w:outlineLvl w:val="0"/>
    </w:pPr>
    <w:rPr>
      <w:rFonts w:eastAsiaTheme="minorHAnsi"/>
      <w:b/>
      <w:bCs/>
      <w:caps/>
      <w:color w:val="1F3864" w:themeColor="accent1" w:themeShade="80"/>
      <w:kern w:val="0"/>
      <w:sz w:val="28"/>
      <w:szCs w:val="18"/>
      <w14:ligatures w14:val="none"/>
    </w:rPr>
  </w:style>
  <w:style w:type="paragraph" w:customStyle="1" w:styleId="9F502C3F95A4492F94A0EA8AAAFB1554">
    <w:name w:val="9F502C3F95A4492F94A0EA8AAAFB1554"/>
    <w:rsid w:val="00484CF1"/>
    <w:pPr>
      <w:keepNext/>
      <w:keepLines/>
      <w:numPr>
        <w:numId w:val="4"/>
      </w:numPr>
      <w:spacing w:before="360" w:after="120" w:line="240" w:lineRule="auto"/>
      <w:ind w:left="360" w:hanging="360"/>
      <w:outlineLvl w:val="1"/>
    </w:pPr>
    <w:rPr>
      <w:rFonts w:eastAsiaTheme="minorHAnsi"/>
      <w:b/>
      <w:bCs/>
      <w:color w:val="2F5496" w:themeColor="accent1" w:themeShade="BF"/>
      <w:kern w:val="0"/>
      <w:sz w:val="24"/>
      <w:szCs w:val="18"/>
      <w14:ligatures w14:val="none"/>
    </w:rPr>
  </w:style>
  <w:style w:type="paragraph" w:customStyle="1" w:styleId="6C05BA288FDB4B90A7668FC94358D8F1">
    <w:name w:val="6C05BA288FDB4B90A7668FC94358D8F1"/>
    <w:rsid w:val="00484CF1"/>
    <w:pPr>
      <w:spacing w:before="80" w:line="264" w:lineRule="auto"/>
      <w:ind w:right="576"/>
    </w:pPr>
    <w:rPr>
      <w:rFonts w:eastAsiaTheme="minorHAnsi"/>
      <w:i/>
      <w:iCs/>
      <w:color w:val="595959" w:themeColor="text1" w:themeTint="A6"/>
      <w:kern w:val="0"/>
      <w:sz w:val="16"/>
      <w:szCs w:val="18"/>
      <w14:ligatures w14:val="none"/>
    </w:rPr>
  </w:style>
  <w:style w:type="paragraph" w:customStyle="1" w:styleId="00E576EED5074639890C74792DE8A343">
    <w:name w:val="00E576EED5074639890C74792DE8A343"/>
    <w:rsid w:val="00484CF1"/>
    <w:pPr>
      <w:spacing w:before="80" w:line="264" w:lineRule="auto"/>
      <w:ind w:right="576"/>
    </w:pPr>
    <w:rPr>
      <w:rFonts w:eastAsiaTheme="minorHAnsi"/>
      <w:i/>
      <w:iCs/>
      <w:color w:val="595959" w:themeColor="text1" w:themeTint="A6"/>
      <w:kern w:val="0"/>
      <w:sz w:val="16"/>
      <w:szCs w:val="18"/>
      <w14:ligatures w14:val="none"/>
    </w:rPr>
  </w:style>
  <w:style w:type="paragraph" w:customStyle="1" w:styleId="57B806B657E04FE694D35844D57A3017">
    <w:name w:val="57B806B657E04FE694D35844D57A3017"/>
    <w:rsid w:val="00484CF1"/>
    <w:pPr>
      <w:keepNext/>
      <w:keepLines/>
      <w:numPr>
        <w:numId w:val="4"/>
      </w:numPr>
      <w:spacing w:before="360" w:after="120" w:line="240" w:lineRule="auto"/>
      <w:ind w:left="360" w:hanging="360"/>
      <w:outlineLvl w:val="1"/>
    </w:pPr>
    <w:rPr>
      <w:rFonts w:eastAsiaTheme="minorHAnsi"/>
      <w:b/>
      <w:bCs/>
      <w:color w:val="2F5496" w:themeColor="accent1" w:themeShade="BF"/>
      <w:kern w:val="0"/>
      <w:sz w:val="24"/>
      <w:szCs w:val="18"/>
      <w14:ligatures w14:val="none"/>
    </w:rPr>
  </w:style>
  <w:style w:type="paragraph" w:customStyle="1" w:styleId="21D3A3063ECF49D8BC1B9EF6DFFC8227">
    <w:name w:val="21D3A3063ECF49D8BC1B9EF6DFFC8227"/>
    <w:rsid w:val="00484CF1"/>
    <w:pPr>
      <w:spacing w:before="80" w:line="264" w:lineRule="auto"/>
      <w:ind w:right="576"/>
    </w:pPr>
    <w:rPr>
      <w:rFonts w:eastAsiaTheme="minorHAnsi"/>
      <w:i/>
      <w:iCs/>
      <w:color w:val="595959" w:themeColor="text1" w:themeTint="A6"/>
      <w:kern w:val="0"/>
      <w:sz w:val="16"/>
      <w:szCs w:val="18"/>
      <w14:ligatures w14:val="none"/>
    </w:rPr>
  </w:style>
  <w:style w:type="paragraph" w:customStyle="1" w:styleId="5881ACB9C28548AF82F8A70D04025A57">
    <w:name w:val="5881ACB9C28548AF82F8A70D04025A57"/>
    <w:rsid w:val="00484CF1"/>
    <w:pPr>
      <w:spacing w:before="80" w:line="264" w:lineRule="auto"/>
      <w:ind w:right="576"/>
    </w:pPr>
    <w:rPr>
      <w:rFonts w:eastAsiaTheme="minorHAnsi"/>
      <w:i/>
      <w:iCs/>
      <w:color w:val="595959" w:themeColor="text1" w:themeTint="A6"/>
      <w:kern w:val="0"/>
      <w:sz w:val="16"/>
      <w:szCs w:val="18"/>
      <w14:ligatures w14:val="none"/>
    </w:rPr>
  </w:style>
  <w:style w:type="paragraph" w:customStyle="1" w:styleId="02DBEA64BBAF42AABC2AC3FDA284FCA2">
    <w:name w:val="02DBEA64BBAF42AABC2AC3FDA284FCA2"/>
    <w:rsid w:val="00484CF1"/>
    <w:pPr>
      <w:spacing w:before="80" w:line="264" w:lineRule="auto"/>
      <w:ind w:right="576"/>
    </w:pPr>
    <w:rPr>
      <w:rFonts w:eastAsiaTheme="minorHAnsi"/>
      <w:i/>
      <w:iCs/>
      <w:color w:val="595959" w:themeColor="text1" w:themeTint="A6"/>
      <w:kern w:val="0"/>
      <w:sz w:val="16"/>
      <w:szCs w:val="18"/>
      <w14:ligatures w14:val="none"/>
    </w:rPr>
  </w:style>
  <w:style w:type="paragraph" w:customStyle="1" w:styleId="7AFBCF0A7AA741B6982E08CCC76D3610">
    <w:name w:val="7AFBCF0A7AA741B6982E08CCC76D3610"/>
    <w:rsid w:val="00484CF1"/>
    <w:pPr>
      <w:keepNext/>
      <w:keepLines/>
      <w:numPr>
        <w:numId w:val="4"/>
      </w:numPr>
      <w:spacing w:before="360" w:after="120" w:line="240" w:lineRule="auto"/>
      <w:ind w:left="360" w:hanging="360"/>
      <w:outlineLvl w:val="1"/>
    </w:pPr>
    <w:rPr>
      <w:rFonts w:eastAsiaTheme="minorHAnsi"/>
      <w:b/>
      <w:bCs/>
      <w:color w:val="2F5496" w:themeColor="accent1" w:themeShade="BF"/>
      <w:kern w:val="0"/>
      <w:sz w:val="24"/>
      <w:szCs w:val="18"/>
      <w14:ligatures w14:val="none"/>
    </w:rPr>
  </w:style>
  <w:style w:type="paragraph" w:customStyle="1" w:styleId="73133AF7D7854435A1C1AA063A5DC1801">
    <w:name w:val="73133AF7D7854435A1C1AA063A5DC1801"/>
    <w:rsid w:val="00484CF1"/>
    <w:pPr>
      <w:spacing w:before="80" w:line="264" w:lineRule="auto"/>
      <w:ind w:right="576"/>
    </w:pPr>
    <w:rPr>
      <w:rFonts w:eastAsiaTheme="minorHAnsi"/>
      <w:i/>
      <w:iCs/>
      <w:color w:val="595959" w:themeColor="text1" w:themeTint="A6"/>
      <w:kern w:val="0"/>
      <w:sz w:val="16"/>
      <w:szCs w:val="18"/>
      <w14:ligatures w14:val="none"/>
    </w:rPr>
  </w:style>
  <w:style w:type="paragraph" w:customStyle="1" w:styleId="8DE524FE99A9482084167687420CBC30">
    <w:name w:val="8DE524FE99A9482084167687420CBC30"/>
    <w:rsid w:val="00484CF1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14:ligatures w14:val="none"/>
    </w:rPr>
  </w:style>
  <w:style w:type="paragraph" w:customStyle="1" w:styleId="E7BCDDB9692843AFA964914603A40B45">
    <w:name w:val="E7BCDDB9692843AFA964914603A40B45"/>
    <w:rsid w:val="00484CF1"/>
    <w:pPr>
      <w:numPr>
        <w:numId w:val="2"/>
      </w:numPr>
      <w:spacing w:after="60" w:line="288" w:lineRule="auto"/>
      <w:ind w:left="432" w:hanging="288"/>
    </w:pPr>
    <w:rPr>
      <w:rFonts w:eastAsiaTheme="minorHAnsi"/>
      <w:color w:val="404040" w:themeColor="text1" w:themeTint="BF"/>
      <w:kern w:val="0"/>
      <w:sz w:val="18"/>
      <w:szCs w:val="18"/>
      <w14:ligatures w14:val="none"/>
    </w:rPr>
  </w:style>
  <w:style w:type="paragraph" w:customStyle="1" w:styleId="DCA0A98AFD094F38B7B2C34245DF8BCB">
    <w:name w:val="DCA0A98AFD094F38B7B2C34245DF8BCB"/>
    <w:rsid w:val="00484CF1"/>
    <w:pPr>
      <w:numPr>
        <w:numId w:val="2"/>
      </w:numPr>
      <w:spacing w:after="60" w:line="288" w:lineRule="auto"/>
      <w:ind w:left="432" w:hanging="288"/>
    </w:pPr>
    <w:rPr>
      <w:rFonts w:eastAsiaTheme="minorHAnsi"/>
      <w:color w:val="404040" w:themeColor="text1" w:themeTint="BF"/>
      <w:kern w:val="0"/>
      <w:sz w:val="18"/>
      <w:szCs w:val="18"/>
      <w14:ligatures w14:val="none"/>
    </w:rPr>
  </w:style>
  <w:style w:type="paragraph" w:customStyle="1" w:styleId="C5F276A39DC7479B873E4A49BA5931AD">
    <w:name w:val="C5F276A39DC7479B873E4A49BA5931AD"/>
    <w:rsid w:val="00484CF1"/>
    <w:pPr>
      <w:numPr>
        <w:numId w:val="2"/>
      </w:numPr>
      <w:spacing w:after="60" w:line="288" w:lineRule="auto"/>
      <w:ind w:left="432" w:hanging="288"/>
    </w:pPr>
    <w:rPr>
      <w:rFonts w:eastAsiaTheme="minorHAnsi"/>
      <w:color w:val="404040" w:themeColor="text1" w:themeTint="BF"/>
      <w:kern w:val="0"/>
      <w:sz w:val="18"/>
      <w:szCs w:val="18"/>
      <w14:ligatures w14:val="none"/>
    </w:rPr>
  </w:style>
  <w:style w:type="paragraph" w:customStyle="1" w:styleId="B4A02E67B07840B4B6AC1B5FEC541706">
    <w:name w:val="B4A02E67B07840B4B6AC1B5FEC541706"/>
    <w:rsid w:val="00484CF1"/>
    <w:pPr>
      <w:keepNext/>
      <w:keepLines/>
      <w:numPr>
        <w:numId w:val="4"/>
      </w:numPr>
      <w:spacing w:before="360" w:after="120" w:line="240" w:lineRule="auto"/>
      <w:ind w:left="360" w:hanging="360"/>
      <w:outlineLvl w:val="1"/>
    </w:pPr>
    <w:rPr>
      <w:rFonts w:eastAsiaTheme="minorHAnsi"/>
      <w:b/>
      <w:bCs/>
      <w:color w:val="2F5496" w:themeColor="accent1" w:themeShade="BF"/>
      <w:kern w:val="0"/>
      <w:sz w:val="24"/>
      <w:szCs w:val="18"/>
      <w14:ligatures w14:val="none"/>
    </w:rPr>
  </w:style>
  <w:style w:type="paragraph" w:customStyle="1" w:styleId="0111D01433464C6EB4EBE4C7FB4D815D1">
    <w:name w:val="0111D01433464C6EB4EBE4C7FB4D815D1"/>
    <w:rsid w:val="00484CF1"/>
    <w:pPr>
      <w:spacing w:before="80" w:line="264" w:lineRule="auto"/>
      <w:ind w:right="576"/>
    </w:pPr>
    <w:rPr>
      <w:rFonts w:eastAsiaTheme="minorHAnsi"/>
      <w:i/>
      <w:iCs/>
      <w:color w:val="595959" w:themeColor="text1" w:themeTint="A6"/>
      <w:kern w:val="0"/>
      <w:sz w:val="16"/>
      <w:szCs w:val="18"/>
      <w14:ligatures w14:val="none"/>
    </w:rPr>
  </w:style>
  <w:style w:type="paragraph" w:customStyle="1" w:styleId="267422BBBCCA4E74B6A6479E4770C6C6">
    <w:name w:val="267422BBBCCA4E74B6A6479E4770C6C6"/>
    <w:rsid w:val="00484CF1"/>
    <w:pPr>
      <w:keepNext/>
      <w:keepLines/>
      <w:numPr>
        <w:numId w:val="4"/>
      </w:numPr>
      <w:spacing w:before="360" w:after="120" w:line="240" w:lineRule="auto"/>
      <w:ind w:left="360" w:hanging="360"/>
      <w:outlineLvl w:val="1"/>
    </w:pPr>
    <w:rPr>
      <w:rFonts w:eastAsiaTheme="minorHAnsi"/>
      <w:b/>
      <w:bCs/>
      <w:color w:val="2F5496" w:themeColor="accent1" w:themeShade="BF"/>
      <w:kern w:val="0"/>
      <w:sz w:val="24"/>
      <w:szCs w:val="18"/>
      <w14:ligatures w14:val="none"/>
    </w:rPr>
  </w:style>
  <w:style w:type="paragraph" w:customStyle="1" w:styleId="0B12D04521AC4D27B81AA5B3D0159BC51">
    <w:name w:val="0B12D04521AC4D27B81AA5B3D0159BC51"/>
    <w:rsid w:val="00484CF1"/>
    <w:pPr>
      <w:spacing w:before="80" w:line="264" w:lineRule="auto"/>
      <w:ind w:right="576"/>
    </w:pPr>
    <w:rPr>
      <w:rFonts w:eastAsiaTheme="minorHAnsi"/>
      <w:i/>
      <w:iCs/>
      <w:color w:val="595959" w:themeColor="text1" w:themeTint="A6"/>
      <w:kern w:val="0"/>
      <w:sz w:val="16"/>
      <w:szCs w:val="18"/>
      <w14:ligatures w14:val="none"/>
    </w:rPr>
  </w:style>
  <w:style w:type="paragraph" w:customStyle="1" w:styleId="3297F346C00D4E05BCDBDBF9D09146FA">
    <w:name w:val="3297F346C00D4E05BCDBDBF9D09146FA"/>
    <w:rsid w:val="00484CF1"/>
    <w:pPr>
      <w:keepNext/>
      <w:keepLines/>
      <w:numPr>
        <w:numId w:val="4"/>
      </w:numPr>
      <w:spacing w:before="360" w:after="120" w:line="240" w:lineRule="auto"/>
      <w:ind w:left="360" w:hanging="360"/>
      <w:outlineLvl w:val="1"/>
    </w:pPr>
    <w:rPr>
      <w:rFonts w:eastAsiaTheme="minorHAnsi"/>
      <w:b/>
      <w:bCs/>
      <w:color w:val="2F5496" w:themeColor="accent1" w:themeShade="BF"/>
      <w:kern w:val="0"/>
      <w:sz w:val="24"/>
      <w:szCs w:val="18"/>
      <w14:ligatures w14:val="none"/>
    </w:rPr>
  </w:style>
  <w:style w:type="paragraph" w:customStyle="1" w:styleId="D74E59D78E18454C8A4356B40F16E6751">
    <w:name w:val="D74E59D78E18454C8A4356B40F16E6751"/>
    <w:rsid w:val="00484CF1"/>
    <w:pPr>
      <w:spacing w:before="80" w:line="264" w:lineRule="auto"/>
      <w:ind w:right="576"/>
    </w:pPr>
    <w:rPr>
      <w:rFonts w:eastAsiaTheme="minorHAnsi"/>
      <w:i/>
      <w:iCs/>
      <w:color w:val="595959" w:themeColor="text1" w:themeTint="A6"/>
      <w:kern w:val="0"/>
      <w:sz w:val="16"/>
      <w:szCs w:val="18"/>
      <w14:ligatures w14:val="none"/>
    </w:rPr>
  </w:style>
  <w:style w:type="paragraph" w:customStyle="1" w:styleId="1611FE399ECB4F20A2E5872DB584215B">
    <w:name w:val="1611FE399ECB4F20A2E5872DB584215B"/>
    <w:rsid w:val="00484CF1"/>
    <w:pPr>
      <w:keepNext/>
      <w:keepLines/>
      <w:numPr>
        <w:numId w:val="4"/>
      </w:numPr>
      <w:spacing w:before="360" w:after="120" w:line="240" w:lineRule="auto"/>
      <w:ind w:left="360" w:hanging="360"/>
      <w:outlineLvl w:val="1"/>
    </w:pPr>
    <w:rPr>
      <w:rFonts w:eastAsiaTheme="minorHAnsi"/>
      <w:b/>
      <w:bCs/>
      <w:color w:val="2F5496" w:themeColor="accent1" w:themeShade="BF"/>
      <w:kern w:val="0"/>
      <w:sz w:val="24"/>
      <w:szCs w:val="18"/>
      <w14:ligatures w14:val="none"/>
    </w:rPr>
  </w:style>
  <w:style w:type="paragraph" w:customStyle="1" w:styleId="D79A218A409B450EA799BD6842C3B7B11">
    <w:name w:val="D79A218A409B450EA799BD6842C3B7B11"/>
    <w:rsid w:val="00484CF1"/>
    <w:pPr>
      <w:spacing w:before="80" w:line="264" w:lineRule="auto"/>
      <w:ind w:right="576"/>
    </w:pPr>
    <w:rPr>
      <w:rFonts w:eastAsiaTheme="minorHAnsi"/>
      <w:i/>
      <w:iCs/>
      <w:color w:val="595959" w:themeColor="text1" w:themeTint="A6"/>
      <w:kern w:val="0"/>
      <w:sz w:val="16"/>
      <w:szCs w:val="18"/>
      <w14:ligatures w14:val="none"/>
    </w:rPr>
  </w:style>
  <w:style w:type="paragraph" w:customStyle="1" w:styleId="30271F01C1C74A73B1DC31C261C1739C">
    <w:name w:val="30271F01C1C74A73B1DC31C261C1739C"/>
    <w:rsid w:val="00484CF1"/>
    <w:pPr>
      <w:keepNext/>
      <w:keepLines/>
      <w:numPr>
        <w:numId w:val="4"/>
      </w:numPr>
      <w:spacing w:before="360" w:after="120" w:line="240" w:lineRule="auto"/>
      <w:ind w:left="360" w:hanging="360"/>
      <w:outlineLvl w:val="1"/>
    </w:pPr>
    <w:rPr>
      <w:rFonts w:eastAsiaTheme="minorHAnsi"/>
      <w:b/>
      <w:bCs/>
      <w:color w:val="2F5496" w:themeColor="accent1" w:themeShade="BF"/>
      <w:kern w:val="0"/>
      <w:sz w:val="24"/>
      <w:szCs w:val="18"/>
      <w14:ligatures w14:val="none"/>
    </w:rPr>
  </w:style>
  <w:style w:type="paragraph" w:customStyle="1" w:styleId="9D2372C91FBF4CB0BBE5CD80B204EDFB1">
    <w:name w:val="9D2372C91FBF4CB0BBE5CD80B204EDFB1"/>
    <w:rsid w:val="00484CF1"/>
    <w:pPr>
      <w:spacing w:before="80" w:line="264" w:lineRule="auto"/>
      <w:ind w:right="576"/>
    </w:pPr>
    <w:rPr>
      <w:rFonts w:eastAsiaTheme="minorHAnsi"/>
      <w:i/>
      <w:iCs/>
      <w:color w:val="595959" w:themeColor="text1" w:themeTint="A6"/>
      <w:kern w:val="0"/>
      <w:sz w:val="16"/>
      <w:szCs w:val="18"/>
      <w14:ligatures w14:val="none"/>
    </w:rPr>
  </w:style>
  <w:style w:type="paragraph" w:customStyle="1" w:styleId="4997E22DCE024EB1AEDA3EB75DE088AB">
    <w:name w:val="4997E22DCE024EB1AEDA3EB75DE088AB"/>
    <w:rsid w:val="00484CF1"/>
    <w:pPr>
      <w:keepNext/>
      <w:keepLines/>
      <w:numPr>
        <w:numId w:val="4"/>
      </w:numPr>
      <w:spacing w:before="360" w:after="120" w:line="240" w:lineRule="auto"/>
      <w:ind w:left="360" w:hanging="360"/>
      <w:outlineLvl w:val="1"/>
    </w:pPr>
    <w:rPr>
      <w:rFonts w:eastAsiaTheme="minorHAnsi"/>
      <w:b/>
      <w:bCs/>
      <w:color w:val="2F5496" w:themeColor="accent1" w:themeShade="BF"/>
      <w:kern w:val="0"/>
      <w:sz w:val="24"/>
      <w:szCs w:val="18"/>
      <w14:ligatures w14:val="none"/>
    </w:rPr>
  </w:style>
  <w:style w:type="paragraph" w:customStyle="1" w:styleId="1703059D6DA449FF9FC9B4801156348B1">
    <w:name w:val="1703059D6DA449FF9FC9B4801156348B1"/>
    <w:rsid w:val="00484CF1"/>
    <w:pPr>
      <w:spacing w:before="80" w:line="264" w:lineRule="auto"/>
      <w:ind w:right="576"/>
    </w:pPr>
    <w:rPr>
      <w:rFonts w:eastAsiaTheme="minorHAnsi"/>
      <w:i/>
      <w:iCs/>
      <w:color w:val="595959" w:themeColor="text1" w:themeTint="A6"/>
      <w:kern w:val="0"/>
      <w:sz w:val="16"/>
      <w:szCs w:val="18"/>
      <w14:ligatures w14:val="none"/>
    </w:rPr>
  </w:style>
  <w:style w:type="paragraph" w:customStyle="1" w:styleId="B27BCF5C8E1F43CFB5F464D6DFF08FF5">
    <w:name w:val="B27BCF5C8E1F43CFB5F464D6DFF08FF5"/>
    <w:rsid w:val="00484CF1"/>
    <w:pPr>
      <w:keepNext/>
      <w:keepLines/>
      <w:spacing w:before="600" w:after="240" w:line="240" w:lineRule="auto"/>
      <w:outlineLvl w:val="0"/>
    </w:pPr>
    <w:rPr>
      <w:rFonts w:eastAsiaTheme="minorHAnsi"/>
      <w:b/>
      <w:bCs/>
      <w:caps/>
      <w:color w:val="1F3864" w:themeColor="accent1" w:themeShade="80"/>
      <w:kern w:val="0"/>
      <w:sz w:val="28"/>
      <w:szCs w:val="18"/>
      <w14:ligatures w14:val="none"/>
    </w:rPr>
  </w:style>
  <w:style w:type="paragraph" w:customStyle="1" w:styleId="E89FDA36E21D4341A394BFAB8F734211">
    <w:name w:val="E89FDA36E21D4341A394BFAB8F734211"/>
    <w:rsid w:val="00484CF1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14:ligatures w14:val="none"/>
    </w:rPr>
  </w:style>
  <w:style w:type="paragraph" w:customStyle="1" w:styleId="8C7ED6FAC9714DBF9EEC5044316D0EAA8">
    <w:name w:val="8C7ED6FAC9714DBF9EEC5044316D0EAA8"/>
    <w:rsid w:val="00484CF1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14:ligatures w14:val="none"/>
    </w:rPr>
  </w:style>
  <w:style w:type="paragraph" w:customStyle="1" w:styleId="C226C36B85B64A9FA4D0D01251ABA2763">
    <w:name w:val="C226C36B85B64A9FA4D0D01251ABA2763"/>
    <w:rsid w:val="00484CF1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14:ligatures w14:val="none"/>
    </w:rPr>
  </w:style>
  <w:style w:type="paragraph" w:customStyle="1" w:styleId="20D84BB40097423BB91C214E427A149C3">
    <w:name w:val="20D84BB40097423BB91C214E427A149C3"/>
    <w:rsid w:val="00484CF1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14:ligatures w14:val="none"/>
    </w:rPr>
  </w:style>
  <w:style w:type="paragraph" w:customStyle="1" w:styleId="4947E8FE1A984D9E81FA4362C17E9CF23">
    <w:name w:val="4947E8FE1A984D9E81FA4362C17E9CF23"/>
    <w:rsid w:val="00484CF1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14:ligatures w14:val="none"/>
    </w:rPr>
  </w:style>
  <w:style w:type="paragraph" w:customStyle="1" w:styleId="97E411B6DB4C401D8C58A6D451FC7D291">
    <w:name w:val="97E411B6DB4C401D8C58A6D451FC7D291"/>
    <w:rsid w:val="00484CF1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14:ligatures w14:val="none"/>
    </w:rPr>
  </w:style>
  <w:style w:type="paragraph" w:customStyle="1" w:styleId="362DCF92063348DB960B5A2B9D2487FC1">
    <w:name w:val="362DCF92063348DB960B5A2B9D2487FC1"/>
    <w:rsid w:val="00484CF1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14:ligatures w14:val="none"/>
    </w:rPr>
  </w:style>
  <w:style w:type="paragraph" w:customStyle="1" w:styleId="FA29BBA36BB14EA29506C33F3E3863871">
    <w:name w:val="FA29BBA36BB14EA29506C33F3E3863871"/>
    <w:rsid w:val="00484CF1"/>
    <w:pPr>
      <w:spacing w:after="180" w:line="288" w:lineRule="auto"/>
    </w:pPr>
    <w:rPr>
      <w:rFonts w:eastAsiaTheme="minorHAnsi"/>
      <w:color w:val="404040" w:themeColor="text1" w:themeTint="BF"/>
      <w:kern w:val="0"/>
      <w:sz w:val="18"/>
      <w:szCs w:val="18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2BF13C-7EAF-4C32-B8EC-2B87C145F996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66A7ED98-6849-4DDD-90F2-18A8EC5A3F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8A03C1-2380-4EC2-A1A9-83F4002653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DocSecurity>4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민규 곽</dc:creator>
  <lastModifiedBy>민규 곽</lastModifiedBy>
  <dcterms:created xsi:type="dcterms:W3CDTF">2026-01-06T05:18:58.0306151Z</dcterms:created>
  <dcterms:modified xsi:type="dcterms:W3CDTF">2026-01-06T05:29:05.6545750Z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